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F69AB">
      <w:pPr>
        <w:numPr>
          <w:ilvl w:val="0"/>
          <w:numId w:val="1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Name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- Siba Prasad Behera</w:t>
      </w:r>
    </w:p>
    <w:p w14:paraId="02E6D71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3573120">
      <w:pPr>
        <w:numPr>
          <w:ilvl w:val="0"/>
          <w:numId w:val="1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Designation/Position in the Committee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- Associate Convenor of Purchase &amp; Handling</w:t>
      </w:r>
    </w:p>
    <w:p w14:paraId="57A044D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E218855">
      <w:pPr>
        <w:numPr>
          <w:ilvl w:val="0"/>
          <w:numId w:val="11"/>
        </w:numPr>
        <w:tabs>
          <w:tab w:val="clear" w:pos="425"/>
        </w:tabs>
        <w:spacing w:afterAutospacing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Short Bio/Introduction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- I’m </w:t>
      </w: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4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IN"/>
        </w:rPr>
        <w:t>th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year Biology major at IISER Kolkata with extensive experience in administration, operations management, procurement, logistics, event coordination, public outreach, stakeholder engagement, and organizational leadership.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I’m</w:t>
      </w:r>
      <w:r>
        <w:rPr>
          <w:rFonts w:hint="default" w:ascii="Times New Roman" w:hAnsi="Times New Roman" w:cs="Times New Roman"/>
          <w:sz w:val="28"/>
          <w:szCs w:val="28"/>
        </w:rPr>
        <w:t xml:space="preserve"> currently serv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ing</w:t>
      </w:r>
      <w:r>
        <w:rPr>
          <w:rFonts w:hint="default" w:ascii="Times New Roman" w:hAnsi="Times New Roman" w:cs="Times New Roman"/>
          <w:sz w:val="28"/>
          <w:szCs w:val="28"/>
        </w:rPr>
        <w:t xml:space="preserve"> as the Associate Convenor of Purchase and Handling and the Cell Coordinator of the Students' Alumni Cell. Previously,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 xml:space="preserve"> served as Treasurer of the Kabaddi Club (2024–25) and was a Core Committee Member of Inquivesta 11 &amp; 12, IICM 2025, the Placement &amp; Career Development Cell (2024–25), and Pratap 2025.</w:t>
      </w:r>
      <w:bookmarkStart w:id="0" w:name="_GoBack"/>
      <w:bookmarkEnd w:id="0"/>
    </w:p>
    <w:p w14:paraId="365A9C97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ind w:left="426" w:leftChars="213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67B260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ind w:left="426" w:leftChars="213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Through these leadership roles,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I have</w:t>
      </w:r>
      <w:r>
        <w:rPr>
          <w:rFonts w:hint="default" w:ascii="Times New Roman" w:hAnsi="Times New Roman" w:cs="Times New Roman"/>
          <w:sz w:val="28"/>
          <w:szCs w:val="28"/>
        </w:rPr>
        <w:t xml:space="preserve"> successfully planned and executed large-scale institutional events, coordinated multidisciplinary teams, managed procurement and resource allocation processes, led sponsorship and outreach initiatives, and contributed to the efficient functioning of numerous campus organizations and programs.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My</w:t>
      </w:r>
      <w:r>
        <w:rPr>
          <w:rFonts w:hint="default" w:ascii="Times New Roman" w:hAnsi="Times New Roman" w:cs="Times New Roman"/>
          <w:sz w:val="28"/>
          <w:szCs w:val="28"/>
        </w:rPr>
        <w:t xml:space="preserve"> experience spans operations management, logistics coordination, people management, resource planning, and stakeholder engagement, enabling the seamless execution of complex projects in dynamic environments.</w:t>
      </w:r>
    </w:p>
    <w:p w14:paraId="1B657A4C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ind w:left="426" w:leftChars="213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21D3AED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ind w:left="426" w:leftChars="213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 xml:space="preserve"> possess strong skills in project management, communication, problem-solving, team leadership, and operational planning, with a proven ability to drive collaboration, optimize resources, and deliver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impactful</w:t>
      </w:r>
      <w:r>
        <w:rPr>
          <w:rFonts w:hint="default" w:ascii="Times New Roman" w:hAnsi="Times New Roman" w:cs="Times New Roman"/>
          <w:sz w:val="28"/>
          <w:szCs w:val="28"/>
        </w:rPr>
        <w:t xml:space="preserve"> outcomes across diverse institutional initiatives.</w:t>
      </w:r>
    </w:p>
    <w:p w14:paraId="0EFB1839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ind w:left="426" w:leftChars="213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7E9884">
      <w:pPr>
        <w:numPr>
          <w:ilvl w:val="0"/>
          <w:numId w:val="11"/>
        </w:numPr>
        <w:tabs>
          <w:tab w:val="clear" w:pos="425"/>
        </w:tabs>
        <w:spacing w:beforeAutospacing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Contact Information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- </w:t>
      </w:r>
    </w:p>
    <w:p w14:paraId="303B1C8C">
      <w:pPr>
        <w:numPr>
          <w:ilvl w:val="0"/>
          <w:numId w:val="0"/>
        </w:numPr>
        <w:tabs>
          <w:tab w:val="left" w:pos="400"/>
        </w:tabs>
        <w:ind w:left="400" w:leftChars="2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Phone No. - +91 9556143435</w:t>
      </w:r>
    </w:p>
    <w:p w14:paraId="450E5E04">
      <w:pPr>
        <w:numPr>
          <w:ilvl w:val="0"/>
          <w:numId w:val="12"/>
        </w:numPr>
        <w:tabs>
          <w:tab w:val="left" w:pos="1800"/>
        </w:tabs>
        <w:ind w:left="400" w:leftChars="2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mail -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instrText xml:space="preserve"> HYPERLINK "mailto:spb23ms220@iiserkol.ac.in," </w:instrTex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  <w:lang w:val="en-IN"/>
        </w:rPr>
        <w:t>spb23ms220@iiserkol.ac.in,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instrText xml:space="preserve"> HYPERLINK "mailto:ricky31102004@gmail.com" </w:instrTex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  <w:lang w:val="en-IN"/>
        </w:rPr>
        <w:t>ricky31102004@gmail.com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, </w:t>
      </w:r>
    </w:p>
    <w:p w14:paraId="001D38A2">
      <w:pPr>
        <w:numPr>
          <w:ilvl w:val="0"/>
          <w:numId w:val="0"/>
        </w:numPr>
        <w:tabs>
          <w:tab w:val="left" w:pos="1800"/>
        </w:tabs>
        <w:ind w:leftChars="20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Linkdln -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instrText xml:space="preserve"> HYPERLINK "https://www.linkedin.com/in/siba-prasad-behera-815a84286" </w:instrTex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  <w:lang w:val="en-IN"/>
        </w:rPr>
        <w:t>https://www.linkedin.com/in/siba-prasad-behera-815a84286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end"/>
      </w:r>
    </w:p>
    <w:p w14:paraId="2A87AB9B">
      <w:pPr>
        <w:numPr>
          <w:ilvl w:val="0"/>
          <w:numId w:val="0"/>
        </w:numPr>
        <w:tabs>
          <w:tab w:val="left" w:pos="1800"/>
        </w:tabs>
        <w:ind w:leftChars="20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Telegram -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instrText xml:space="preserve"> HYPERLINK "https://t.me/SIBA_PRASAD_BEHERA" </w:instrTex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  <w:lang w:val="en-IN"/>
        </w:rPr>
        <w:t>https://t.me/SIBA_PRASAD_BEHERA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end"/>
      </w:r>
    </w:p>
    <w:p w14:paraId="5FE28450">
      <w:pPr>
        <w:numPr>
          <w:ilvl w:val="0"/>
          <w:numId w:val="0"/>
        </w:numPr>
        <w:tabs>
          <w:tab w:val="left" w:pos="1800"/>
        </w:tabs>
        <w:ind w:leftChars="20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Instagram -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instrText xml:space="preserve"> HYPERLINK "https://acesse.one/5ay6hh5" </w:instrTex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  <w:lang w:val="en-IN"/>
        </w:rPr>
        <w:t>https://acesse.one/5ay6hh5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end"/>
      </w:r>
    </w:p>
    <w:p w14:paraId="25C4943F">
      <w:pPr>
        <w:numPr>
          <w:numId w:val="0"/>
        </w:numPr>
        <w:tabs>
          <w:tab w:val="left" w:pos="1800"/>
        </w:tabs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907093F">
      <w:pPr>
        <w:numPr>
          <w:ilvl w:val="0"/>
          <w:numId w:val="13"/>
        </w:numPr>
        <w:tabs>
          <w:tab w:val="left" w:pos="1800"/>
        </w:tabs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Photograph</w:t>
      </w:r>
    </w:p>
    <w:p w14:paraId="53370911">
      <w:pPr>
        <w:numPr>
          <w:numId w:val="0"/>
        </w:numPr>
        <w:tabs>
          <w:tab w:val="left" w:pos="1800"/>
        </w:tabs>
        <w:ind w:left="0" w:leftChars="0" w:firstLine="425" w:firstLineChars="152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260465" cy="8334375"/>
            <wp:effectExtent l="0" t="0" r="3175" b="1905"/>
            <wp:docPr id="1" name="Picture 1" descr="d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p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20" w:h="16860"/>
      <w:pgMar w:top="850" w:right="567" w:bottom="850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B24FB08"/>
    <w:multiLevelType w:val="singleLevel"/>
    <w:tmpl w:val="0B24FB08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344C8E7B"/>
    <w:multiLevelType w:val="singleLevel"/>
    <w:tmpl w:val="344C8E7B"/>
    <w:lvl w:ilvl="0" w:tentative="0">
      <w:start w:val="5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6CD50C75"/>
    <w:multiLevelType w:val="singleLevel"/>
    <w:tmpl w:val="6CD50C75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fullPage" w:percent="4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3583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B927856"/>
    <w:rsid w:val="50323734"/>
    <w:rsid w:val="6A235831"/>
    <w:rsid w:val="7A16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2026-06-05T07:44:00Z</dcterms:created>
  <dc:creator>siba3</dc:creator>
  <cp:lastModifiedBy>Siba Prasad Behera</cp:lastModifiedBy>
  <dcterms:modified xsi:type="dcterms:W3CDTF">2026-06-05T09:49:24Z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7411C20D191645BFA2FD430D5E772D6A_11</vt:lpwstr>
  </property>
  <property fmtid="{D5CDD505-2E9C-101B-9397-08002B2CF9AE}" pid="4" name="KSOTemplateDocerSaveRecord">
    <vt:lpwstr>eyJoZGlkIjoiNjE2NTNhZjc2MDc1YzE2MWQ1Y2NjNGMxYWZlMjM1MDAiLCJ1c2VySWQiOiI1Njc0Mzg3ODg2MjIifQ==</vt:lpwstr>
  </property>
</Properties>
</file>